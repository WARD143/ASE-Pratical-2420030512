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7E010">
      <w:pPr>
        <w:jc w:val="right"/>
        <w:rPr>
          <w:rFonts w:hint="default" w:ascii="Times New Roman" w:hAnsi="Times New Roman" w:cs="Times New Roman"/>
          <w:b/>
          <w:color w:val="000000" w:themeColor="text1"/>
          <w:sz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40"/>
          <w:lang w:val="en-US"/>
          <w14:textFill>
            <w14:solidFill>
              <w14:schemeClr w14:val="tx1"/>
            </w14:solidFill>
          </w14:textFill>
        </w:rPr>
        <w:t>G.Akshath</w:t>
      </w:r>
      <w:bookmarkStart w:id="0" w:name="_GoBack"/>
      <w:bookmarkEnd w:id="0"/>
      <w:r>
        <w:rPr>
          <w:rFonts w:ascii="Times New Roman" w:hAnsi="Times New Roman" w:cs="Times New Roman"/>
          <w:b/>
          <w:color w:val="000000" w:themeColor="text1"/>
          <w:sz w:val="40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b/>
          <w:color w:val="000000" w:themeColor="text1"/>
          <w:sz w:val="40"/>
          <w14:textFill>
            <w14:solidFill>
              <w14:schemeClr w14:val="tx1"/>
            </w14:solidFill>
          </w14:textFill>
        </w:rPr>
        <w:t>24200305</w:t>
      </w:r>
      <w:r>
        <w:rPr>
          <w:rFonts w:hint="default" w:ascii="Times New Roman" w:hAnsi="Times New Roman" w:cs="Times New Roman"/>
          <w:b/>
          <w:color w:val="000000" w:themeColor="text1"/>
          <w:sz w:val="40"/>
          <w:lang w:val="en-US"/>
          <w14:textFill>
            <w14:solidFill>
              <w14:schemeClr w14:val="tx1"/>
            </w14:solidFill>
          </w14:textFill>
        </w:rPr>
        <w:t>12</w:t>
      </w:r>
    </w:p>
    <w:p w14:paraId="0B342561">
      <w:pPr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  <w14:textFill>
            <w14:solidFill>
              <w14:schemeClr w14:val="tx1"/>
            </w14:solidFill>
          </w14:textFill>
        </w:rPr>
      </w:pPr>
    </w:p>
    <w:p w14:paraId="1D008029">
      <w:pPr>
        <w:jc w:val="center"/>
        <w:rPr>
          <w:rFonts w:ascii="Times New Roman" w:hAnsi="Times New Roman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  <w14:textFill>
            <w14:solidFill>
              <w14:schemeClr w14:val="tx1"/>
            </w14:solidFill>
          </w14:textFill>
        </w:rPr>
        <w:t>9.STATIC CODE ANALYSIS USING SONARQUBE</w:t>
      </w:r>
    </w:p>
    <w:p w14:paraId="374161F6">
      <w:pPr>
        <w:jc w:val="center"/>
        <w:rPr>
          <w:rFonts w:ascii="Times New Roman" w:hAnsi="Times New Roman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8"/>
          <w:u w:val="single"/>
          <w14:textFill>
            <w14:solidFill>
              <w14:schemeClr w14:val="tx1"/>
            </w14:solidFill>
          </w14:textFill>
        </w:rPr>
        <w:t>Java Duplicate Code and Maintainability Analysis</w:t>
      </w:r>
    </w:p>
    <w:p w14:paraId="6257F5A1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770477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1. Objective</w:t>
      </w:r>
    </w:p>
    <w:p w14:paraId="67F34768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To perform static code analysis of a Java program using SonarQube, identify duplicate code and maintainability issues, and verify the analysis results before and after improving the code.</w:t>
      </w:r>
    </w:p>
    <w:p w14:paraId="7B075C7C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2. Software and Requirements</w:t>
      </w:r>
    </w:p>
    <w:p w14:paraId="6473FCFA">
      <w:pPr>
        <w:pStyle w:val="2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Windows operating system</w:t>
      </w:r>
    </w:p>
    <w:p w14:paraId="50BCED71">
      <w:pPr>
        <w:pStyle w:val="2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Java JDK installed</w:t>
      </w:r>
    </w:p>
    <w:p w14:paraId="7AEDF418">
      <w:pPr>
        <w:pStyle w:val="2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SonarQube Server installed locally</w:t>
      </w:r>
    </w:p>
    <w:p w14:paraId="15BA3A14">
      <w:pPr>
        <w:pStyle w:val="2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SonarScanner CLI installed</w:t>
      </w:r>
    </w:p>
    <w:p w14:paraId="2452C066">
      <w:pPr>
        <w:pStyle w:val="2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 Java source file containing duplicate statements</w:t>
      </w:r>
    </w:p>
    <w:p w14:paraId="15ABC633">
      <w:pPr>
        <w:pStyle w:val="2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Web browser</w:t>
      </w:r>
    </w:p>
    <w:p w14:paraId="79DF4E64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3. Project Folder Structure</w:t>
      </w:r>
    </w:p>
    <w:p w14:paraId="06CF578E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Create the following project structure:</w:t>
      </w:r>
    </w:p>
    <w:p w14:paraId="5B5E9490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C:\Users\DELL\sonar-java-demo\src\main\java\DuplicateCode.java</w:t>
      </w:r>
    </w:p>
    <w:p w14:paraId="2B4F71DD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4. Create the Initial Java Program</w:t>
      </w:r>
    </w:p>
    <w:p w14:paraId="1051E9A0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Create a file named DuplicateCode.java and add the following code:</w:t>
      </w:r>
    </w:p>
    <w:p w14:paraId="0E74D77D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and Run the Java Program</w:t>
      </w:r>
    </w:p>
    <w:p w14:paraId="510367B0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Open Command Prompt and execute:</w:t>
      </w:r>
    </w:p>
    <w:p w14:paraId="3829F53B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t>cd /d C:\Users\DELL\sonar-java-demo</w:t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t>javac src\main\java\DuplicateCode.java</w:t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t>java -cp src\main\java DuplicateCode</w:t>
      </w:r>
    </w:p>
    <w:p w14:paraId="43C7EA42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Expected output:</w:t>
      </w:r>
    </w:p>
    <w:p w14:paraId="6772B087">
      <w:pP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t>Sum = 30</w:t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t>Sum = 30</w:t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t>Sum = 30</w:t>
      </w:r>
    </w:p>
    <w:p w14:paraId="0BB66471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9950" cy="1866900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6. Start SonarQube Server</w:t>
      </w:r>
    </w:p>
    <w:p w14:paraId="185D1347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Open Command Prompt and run:</w:t>
      </w:r>
    </w:p>
    <w:p w14:paraId="45B95951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t>cd /d C:\Users\DELL\sonarqube-26.9.0.129388\bin\windows-x86-64</w:t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t>StartSonar.bat</w:t>
      </w:r>
    </w:p>
    <w:p w14:paraId="72A4600D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After the server starts, open http://localhost:9000 in a browser and log in to SonarQube.</w:t>
      </w:r>
    </w:p>
    <w:p w14:paraId="669188CC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7. Create the SonarQube Project</w:t>
      </w:r>
    </w:p>
    <w:p w14:paraId="20ED744C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Create a local project in SonarQube. Use the project name:</w:t>
      </w:r>
    </w:p>
    <w:p w14:paraId="50935BFA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Java Duplicate Code Analysis</w:t>
      </w:r>
    </w:p>
    <w:p w14:paraId="403C73E4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project key used for the successful analysis is:</w:t>
      </w:r>
    </w:p>
    <w:p w14:paraId="6A36C525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Java-Duplicate-Code-Analysis</w:t>
      </w:r>
    </w:p>
    <w:p w14:paraId="52361C0B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For the new-code definition, the instance default (Previous version) can be retained.</w:t>
      </w:r>
    </w:p>
    <w:p w14:paraId="07AE9EC7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DEB8A7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8. Generate a SonarQube Analysis Token</w:t>
      </w:r>
    </w:p>
    <w:p w14:paraId="7B5E8C4C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Generate an analysis token in SonarQube and keep it private. Do not include the token in screenshots or in this report.</w:t>
      </w:r>
    </w:p>
    <w:p w14:paraId="75393133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9. Verify SonarScanner Installation</w:t>
      </w:r>
    </w:p>
    <w:p w14:paraId="2E2164FE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Run:</w:t>
      </w:r>
    </w:p>
    <w:p w14:paraId="522C3AAA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18"/>
          <w14:textFill>
            <w14:solidFill>
              <w14:schemeClr w14:val="tx1"/>
            </w14:solidFill>
          </w14:textFill>
        </w:rPr>
        <w:t>sonar-scanner -v</w:t>
      </w:r>
    </w:p>
    <w:p w14:paraId="05D37629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command should display the installed SonarScanner CLI version and the operating system information.</w:t>
      </w:r>
    </w:p>
    <w:p w14:paraId="1C68B3AD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10. Run the First SonarQube Analysis</w:t>
      </w:r>
    </w:p>
    <w:p w14:paraId="77C1B0D6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Open Command Prompt and run the following from the project directory:</w:t>
      </w:r>
    </w:p>
    <w:p w14:paraId="5CA9FC66">
      <w:pPr>
        <w:rPr>
          <w:rFonts w:ascii="Times New Roman" w:hAnsi="Times New Roman" w:cs="Times New Roman"/>
          <w:color w:val="000000" w:themeColor="text1"/>
          <w:sz w:val="17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17"/>
          <w14:textFill>
            <w14:solidFill>
              <w14:schemeClr w14:val="tx1"/>
            </w14:solidFill>
          </w14:textFill>
        </w:rPr>
        <w:t>cd /d C:\Users\DELL\sonar-java-demo</w:t>
      </w:r>
      <w:r>
        <w:rPr>
          <w:rFonts w:ascii="Times New Roman" w:hAnsi="Times New Roman" w:cs="Times New Roman"/>
          <w:color w:val="000000" w:themeColor="text1"/>
          <w:sz w:val="17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17"/>
          <w14:textFill>
            <w14:solidFill>
              <w14:schemeClr w14:val="tx1"/>
            </w14:solidFill>
          </w14:textFill>
        </w:rPr>
        <w:t>sonar-scanner -Dsonar.projectKey=Java-Duplicate-Code-Analysis -Dsonar.sources=src/main/java -Dsonar.host.url=http://localhost:9000 -Dsonar.token=YOUR_NEW_TOKEN</w:t>
      </w:r>
    </w:p>
    <w:p w14:paraId="1FBE635C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B19036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11. Open the SonarQube Dashboard</w:t>
      </w:r>
    </w:p>
    <w:p w14:paraId="2DF6608E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Open the project dashboard in SonarQube. The project URL used in this project is:</w:t>
      </w:r>
    </w:p>
    <w:p w14:paraId="5FE2E181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http://localhost:9000/project/dashboards/built-in/project-health?id=Java-Duplicate-Code-Analysis</w:t>
      </w:r>
    </w:p>
    <w:p w14:paraId="1DF1FB5D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initial analysis showed 16 lines of code, Security A with 0 issues, Reliability A with 0 issues, Maintainability B with 5 issues, 0.0% coverage, and 0.0% duplications.</w:t>
      </w:r>
    </w:p>
    <w:p w14:paraId="7C3E4782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>
      <w:pPr>
        <w:pStyle w:val="2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12. Conclusion</w:t>
      </w:r>
    </w:p>
    <w:p w14:paraId="141488BD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>
      <w:pPr>
        <w:pStyle w:val="2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2B29"/>
    <w:rsid w:val="000A3C14"/>
    <w:rsid w:val="0015074B"/>
    <w:rsid w:val="00255180"/>
    <w:rsid w:val="0029639D"/>
    <w:rsid w:val="00326F90"/>
    <w:rsid w:val="009C2EE9"/>
    <w:rsid w:val="009E6601"/>
    <w:rsid w:val="00AA1D8D"/>
    <w:rsid w:val="00B47730"/>
    <w:rsid w:val="00BF3841"/>
    <w:rsid w:val="00C55238"/>
    <w:rsid w:val="00C92AA3"/>
    <w:rsid w:val="00CB0664"/>
    <w:rsid w:val="00D7439E"/>
    <w:rsid w:val="00FC693F"/>
    <w:rsid w:val="5D82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365</Words>
  <Characters>2489</Characters>
  <Lines>20</Lines>
  <Paragraphs>5</Paragraphs>
  <TotalTime>4</TotalTime>
  <ScaleCrop>false</ScaleCrop>
  <LinksUpToDate>false</LinksUpToDate>
  <CharactersWithSpaces>2800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2026-09-28T03:36:00Z</dcterms:created>
  <dc:creator>python-docx</dc:creator>
  <dc:description>generated by python-docx</dc:description>
  <cp:lastModifiedBy>WPS_1723809420</cp:lastModifiedBy>
  <dcterms:modified xsi:type="dcterms:W3CDTF">2026-10-14T09:18:09Z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eyJoZGlkIjoiNmNjZTM1MDFjMzExNDU2NzczODQ3N2YzYWY2MmYxMWEiLCJ1c2VySWQiOiI1Njc0OTY5NjQwNzIifQ==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A42536327F034B5FA26D159000806BE3_13</vt:lpwstr>
  </property>
</Properties>
</file>